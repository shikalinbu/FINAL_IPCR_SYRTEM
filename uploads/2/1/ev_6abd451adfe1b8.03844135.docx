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3856E">
      <w:pPr>
        <w:spacing w:after="80"/>
      </w:pPr>
      <w:r>
        <w:rPr>
          <w:rFonts w:ascii="Calibri" w:hAnsi="Calibri"/>
          <w:b/>
          <w:color w:val="1F4E78"/>
          <w:sz w:val="44"/>
        </w:rPr>
        <w:t>Networking Concepts &amp; VLAN Assessment</w:t>
      </w:r>
    </w:p>
    <w:p w14:paraId="64B245AA">
      <w:pPr>
        <w:spacing w:after="400"/>
      </w:pPr>
      <w:r>
        <w:rPr>
          <w:rFonts w:ascii="Calibri" w:hAnsi="Calibri"/>
          <w:i/>
          <w:color w:val="595959"/>
          <w:sz w:val="24"/>
        </w:rPr>
        <w:t>Multiple Choice Questions &amp; Complete Answer Key</w:t>
      </w:r>
    </w:p>
    <w:p w14:paraId="7AEE97E0">
      <w:pPr>
        <w:spacing w:after="240"/>
      </w:pPr>
      <w:r>
        <w:rPr>
          <w:rFonts w:ascii="Calibri" w:hAnsi="Calibri"/>
          <w:b/>
          <w:color w:val="1F4E78"/>
          <w:sz w:val="32"/>
        </w:rPr>
        <w:t>Part I: Questions</w:t>
      </w:r>
    </w:p>
    <w:p w14:paraId="0F054EA5">
      <w:pPr>
        <w:spacing w:before="160" w:after="80"/>
      </w:pPr>
      <w:r>
        <w:rPr>
          <w:rFonts w:ascii="Calibri" w:hAnsi="Calibri"/>
          <w:b/>
          <w:sz w:val="22"/>
        </w:rPr>
        <w:t>1. A switch port was assigned to the wrong VLAN. The connected PC suddenly lost access to file shares and printers it normally uses. What is the best explanation?</w:t>
      </w:r>
    </w:p>
    <w:p w14:paraId="6A57BE51">
      <w:pPr>
        <w:spacing w:before="40" w:after="40"/>
        <w:ind w:left="360"/>
      </w:pPr>
      <w:r>
        <w:rPr>
          <w:rFonts w:ascii="Calibri" w:hAnsi="Calibri"/>
          <w:sz w:val="21"/>
        </w:rPr>
        <w:t>A. The PC ethernet port transmission rate is tool low.</w:t>
      </w:r>
    </w:p>
    <w:p w14:paraId="00F78BFF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B. The host is isolated from broadcast domain</w:t>
      </w:r>
    </w:p>
    <w:p w14:paraId="3A09D020">
      <w:pPr>
        <w:spacing w:before="40" w:after="40"/>
        <w:ind w:left="360"/>
      </w:pPr>
      <w:r>
        <w:rPr>
          <w:rFonts w:ascii="Calibri" w:hAnsi="Calibri"/>
          <w:sz w:val="21"/>
        </w:rPr>
        <w:t>C. The router IP address was not set properly</w:t>
      </w:r>
    </w:p>
    <w:p w14:paraId="5921F46B">
      <w:pPr>
        <w:spacing w:before="40" w:after="40"/>
        <w:ind w:left="360"/>
      </w:pPr>
      <w:r>
        <w:rPr>
          <w:rFonts w:ascii="Calibri" w:hAnsi="Calibri"/>
          <w:sz w:val="21"/>
        </w:rPr>
        <w:t>D. The cable is not compatible</w:t>
      </w:r>
    </w:p>
    <w:p w14:paraId="57B4C37F">
      <w:pPr>
        <w:spacing w:before="160" w:after="80"/>
      </w:pPr>
      <w:r>
        <w:rPr>
          <w:rFonts w:ascii="Calibri" w:hAnsi="Calibri"/>
          <w:b/>
          <w:sz w:val="22"/>
        </w:rPr>
        <w:t>2. A branch office has many devices on one subnet, and users report slow performance because of excessive broadcast traffic. What is the best corrective action?</w:t>
      </w:r>
    </w:p>
    <w:p w14:paraId="453EFF41">
      <w:pPr>
        <w:spacing w:before="40" w:after="40"/>
        <w:ind w:left="360"/>
      </w:pPr>
      <w:r>
        <w:rPr>
          <w:rFonts w:ascii="Calibri" w:hAnsi="Calibri"/>
          <w:sz w:val="21"/>
        </w:rPr>
        <w:t>A. Add a manageable switches and hub</w:t>
      </w:r>
    </w:p>
    <w:p w14:paraId="4196DFAD">
      <w:pPr>
        <w:spacing w:before="40" w:after="40"/>
        <w:ind w:left="360"/>
      </w:pPr>
      <w:r>
        <w:rPr>
          <w:rFonts w:ascii="Calibri" w:hAnsi="Calibri"/>
          <w:sz w:val="21"/>
        </w:rPr>
        <w:t>B. Increase monitor refresh rate</w:t>
      </w:r>
    </w:p>
    <w:p w14:paraId="7F494522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C. Subnet the network</w:t>
      </w:r>
    </w:p>
    <w:p w14:paraId="1653BFC9">
      <w:pPr>
        <w:spacing w:before="40" w:after="40"/>
        <w:ind w:left="360"/>
      </w:pPr>
      <w:r>
        <w:rPr>
          <w:rFonts w:ascii="Calibri" w:hAnsi="Calibri"/>
          <w:sz w:val="21"/>
        </w:rPr>
        <w:t>D. Deploy new router and remove the router</w:t>
      </w:r>
    </w:p>
    <w:p w14:paraId="4A267746">
      <w:pPr>
        <w:spacing w:before="160" w:after="80"/>
      </w:pPr>
      <w:r>
        <w:rPr>
          <w:rFonts w:ascii="Calibri" w:hAnsi="Calibri"/>
          <w:b/>
          <w:sz w:val="22"/>
        </w:rPr>
        <w:t>3. A switch port is assigned to the wrong VLAN. What is the most likely effect?</w:t>
      </w:r>
    </w:p>
    <w:p w14:paraId="4984FB96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A. Lose access to expected network resources</w:t>
      </w:r>
    </w:p>
    <w:p w14:paraId="231807AF">
      <w:pPr>
        <w:spacing w:before="40" w:after="40"/>
        <w:ind w:left="360"/>
      </w:pPr>
      <w:r>
        <w:rPr>
          <w:rFonts w:ascii="Calibri" w:hAnsi="Calibri"/>
          <w:sz w:val="21"/>
        </w:rPr>
        <w:t>B. The computer will automatically joined its vlan and fix itself</w:t>
      </w:r>
    </w:p>
    <w:p w14:paraId="7013BDCA">
      <w:pPr>
        <w:spacing w:before="40" w:after="40"/>
        <w:ind w:left="360"/>
      </w:pPr>
      <w:r>
        <w:rPr>
          <w:rFonts w:ascii="Calibri" w:hAnsi="Calibri"/>
          <w:sz w:val="21"/>
        </w:rPr>
        <w:t>C. The router will disappear</w:t>
      </w:r>
    </w:p>
    <w:p w14:paraId="38250076">
      <w:pPr>
        <w:spacing w:before="40" w:after="40"/>
        <w:ind w:left="360"/>
      </w:pPr>
      <w:r>
        <w:rPr>
          <w:rFonts w:ascii="Calibri" w:hAnsi="Calibri"/>
          <w:sz w:val="21"/>
        </w:rPr>
        <w:t>D. The cable becomes shorter</w:t>
      </w:r>
    </w:p>
    <w:p w14:paraId="494833FA">
      <w:pPr>
        <w:spacing w:before="160" w:after="80"/>
      </w:pPr>
      <w:r>
        <w:rPr>
          <w:rFonts w:ascii="Calibri" w:hAnsi="Calibri"/>
          <w:b/>
          <w:sz w:val="22"/>
        </w:rPr>
        <w:t>4. A packet reaches the wrong destination because a router cannot interpret the logical address. Which layer is most likely involved?</w:t>
      </w:r>
    </w:p>
    <w:p w14:paraId="502752FB">
      <w:pPr>
        <w:spacing w:before="40" w:after="40"/>
        <w:ind w:left="360"/>
      </w:pPr>
      <w:r>
        <w:rPr>
          <w:rFonts w:ascii="Calibri" w:hAnsi="Calibri"/>
          <w:sz w:val="21"/>
        </w:rPr>
        <w:t>A. Physical</w:t>
      </w:r>
    </w:p>
    <w:p w14:paraId="26300E0C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B. Network</w:t>
      </w:r>
    </w:p>
    <w:p w14:paraId="6DBEF429">
      <w:pPr>
        <w:spacing w:before="40" w:after="40"/>
        <w:ind w:left="360"/>
      </w:pPr>
      <w:r>
        <w:rPr>
          <w:rFonts w:ascii="Calibri" w:hAnsi="Calibri"/>
          <w:sz w:val="21"/>
        </w:rPr>
        <w:t>C. Application</w:t>
      </w:r>
    </w:p>
    <w:p w14:paraId="028A6732">
      <w:pPr>
        <w:spacing w:before="40" w:after="40"/>
        <w:ind w:left="360"/>
      </w:pPr>
      <w:r>
        <w:rPr>
          <w:rFonts w:ascii="Calibri" w:hAnsi="Calibri"/>
          <w:sz w:val="21"/>
        </w:rPr>
        <w:t>D. Data Link</w:t>
      </w:r>
    </w:p>
    <w:p w14:paraId="57821081">
      <w:pPr>
        <w:spacing w:before="160" w:after="80"/>
      </w:pPr>
      <w:r>
        <w:rPr>
          <w:rFonts w:ascii="Calibri" w:hAnsi="Calibri"/>
          <w:b/>
          <w:sz w:val="22"/>
        </w:rPr>
        <w:t>5. A school wants to isolate students from faculty but still use the same physical infrastructure. Which design best supports this?</w:t>
      </w:r>
    </w:p>
    <w:p w14:paraId="38D0A62B">
      <w:pPr>
        <w:spacing w:before="40" w:after="40"/>
        <w:ind w:left="360"/>
      </w:pPr>
      <w:r>
        <w:rPr>
          <w:rFonts w:ascii="Calibri" w:hAnsi="Calibri"/>
          <w:sz w:val="21"/>
        </w:rPr>
        <w:t>A. Hub based network</w:t>
      </w:r>
    </w:p>
    <w:p w14:paraId="5CC75E07">
      <w:pPr>
        <w:spacing w:before="40" w:after="40"/>
        <w:ind w:left="360"/>
      </w:pPr>
      <w:r>
        <w:rPr>
          <w:rFonts w:ascii="Calibri" w:hAnsi="Calibri"/>
          <w:sz w:val="21"/>
        </w:rPr>
        <w:t>B. Peer to peer only</w:t>
      </w:r>
    </w:p>
    <w:p w14:paraId="125D7FCC">
      <w:pPr>
        <w:spacing w:before="40" w:after="40"/>
        <w:ind w:left="360"/>
      </w:pPr>
      <w:r>
        <w:rPr>
          <w:rFonts w:ascii="Calibri" w:hAnsi="Calibri"/>
          <w:sz w:val="21"/>
        </w:rPr>
        <w:t>C. Single broadcast domain</w:t>
      </w:r>
    </w:p>
    <w:p w14:paraId="7603E9AA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D. VLAN based segmentation</w:t>
      </w:r>
    </w:p>
    <w:p w14:paraId="0B6677A2">
      <w:pPr>
        <w:spacing w:before="160" w:after="80"/>
      </w:pPr>
      <w:r>
        <w:rPr>
          <w:rFonts w:ascii="Calibri" w:hAnsi="Calibri"/>
          <w:b/>
          <w:sz w:val="22"/>
        </w:rPr>
        <w:t>6. Two departments share one switch but should not see each other's broadcasts. What is the best solution?</w:t>
      </w:r>
    </w:p>
    <w:p w14:paraId="5703567C">
      <w:pPr>
        <w:spacing w:before="40" w:after="40"/>
        <w:ind w:left="360"/>
      </w:pPr>
      <w:r>
        <w:rPr>
          <w:rFonts w:ascii="Calibri" w:hAnsi="Calibri"/>
          <w:sz w:val="21"/>
        </w:rPr>
        <w:t>A. Hub broadcasting</w:t>
      </w:r>
    </w:p>
    <w:p w14:paraId="1A302E0B">
      <w:pPr>
        <w:spacing w:before="40" w:after="40"/>
        <w:ind w:left="360"/>
      </w:pPr>
      <w:r>
        <w:rPr>
          <w:rFonts w:ascii="Calibri" w:hAnsi="Calibri"/>
          <w:sz w:val="21"/>
        </w:rPr>
        <w:t>B. Set one secure router</w:t>
      </w:r>
    </w:p>
    <w:p w14:paraId="1BBFB359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C. Separate VLANs</w:t>
      </w:r>
    </w:p>
    <w:p w14:paraId="619D1F0B">
      <w:pPr>
        <w:spacing w:before="40" w:after="40"/>
        <w:ind w:left="360"/>
      </w:pPr>
      <w:r>
        <w:rPr>
          <w:rFonts w:ascii="Calibri" w:hAnsi="Calibri"/>
          <w:sz w:val="21"/>
        </w:rPr>
        <w:t>D. Disable un-used IP addresses</w:t>
      </w:r>
    </w:p>
    <w:p w14:paraId="1F081610">
      <w:pPr>
        <w:spacing w:before="160" w:after="80"/>
      </w:pPr>
      <w:r>
        <w:rPr>
          <w:rFonts w:ascii="Calibri" w:hAnsi="Calibri"/>
          <w:b/>
          <w:sz w:val="22"/>
        </w:rPr>
        <w:t>7. A switch experiences heavy traffic between two departments. Which hardware feature would most improve performance?</w:t>
      </w:r>
    </w:p>
    <w:p w14:paraId="5CF68B53">
      <w:pPr>
        <w:spacing w:before="40" w:after="40"/>
        <w:ind w:left="360"/>
      </w:pPr>
      <w:r>
        <w:rPr>
          <w:rFonts w:ascii="Calibri" w:hAnsi="Calibri"/>
          <w:sz w:val="21"/>
        </w:rPr>
        <w:t>A. Broadcast flooding</w:t>
      </w:r>
    </w:p>
    <w:p w14:paraId="7959846F">
      <w:pPr>
        <w:spacing w:before="40" w:after="40"/>
        <w:ind w:left="360"/>
      </w:pPr>
      <w:r>
        <w:rPr>
          <w:rFonts w:ascii="Calibri" w:hAnsi="Calibri"/>
          <w:sz w:val="21"/>
        </w:rPr>
        <w:t>B. Shared collision domain</w:t>
      </w:r>
    </w:p>
    <w:p w14:paraId="5AA78835">
      <w:pPr>
        <w:spacing w:before="40" w:after="40"/>
        <w:ind w:left="360"/>
      </w:pPr>
      <w:r>
        <w:rPr>
          <w:rFonts w:ascii="Calibri" w:hAnsi="Calibri"/>
          <w:sz w:val="21"/>
        </w:rPr>
        <w:t>C. Passive repetition</w:t>
      </w:r>
    </w:p>
    <w:p w14:paraId="3F7EECC4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D. Fullduplex switching</w:t>
      </w:r>
    </w:p>
    <w:p w14:paraId="1E6295A6">
      <w:pPr>
        <w:spacing w:before="160" w:after="80"/>
      </w:pPr>
      <w:r>
        <w:rPr>
          <w:rFonts w:ascii="Calibri" w:hAnsi="Calibri"/>
          <w:b/>
          <w:sz w:val="22"/>
        </w:rPr>
        <w:t>8. An organization wants to connect two buildings and avoid electromagnetic interference. Which choice is best?</w:t>
      </w:r>
    </w:p>
    <w:p w14:paraId="76414FFD">
      <w:pPr>
        <w:spacing w:before="40" w:after="40"/>
        <w:ind w:left="360"/>
      </w:pPr>
      <w:r>
        <w:rPr>
          <w:rFonts w:ascii="Calibri" w:hAnsi="Calibri"/>
          <w:sz w:val="21"/>
        </w:rPr>
        <w:t>A. Coaxial</w:t>
      </w:r>
    </w:p>
    <w:p w14:paraId="59B155AF">
      <w:pPr>
        <w:spacing w:before="40" w:after="40"/>
        <w:ind w:left="360"/>
      </w:pPr>
      <w:r>
        <w:rPr>
          <w:rFonts w:ascii="Calibri" w:hAnsi="Calibri"/>
          <w:sz w:val="21"/>
        </w:rPr>
        <w:t>B. UTP</w:t>
      </w:r>
    </w:p>
    <w:p w14:paraId="35C7E1DD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C. Fiber optic</w:t>
      </w:r>
    </w:p>
    <w:p w14:paraId="2D9EBBAB">
      <w:pPr>
        <w:spacing w:before="40" w:after="40"/>
        <w:ind w:left="360"/>
      </w:pPr>
      <w:r>
        <w:rPr>
          <w:rFonts w:ascii="Calibri" w:hAnsi="Calibri"/>
          <w:sz w:val="21"/>
        </w:rPr>
        <w:t>D. Flat cable</w:t>
      </w:r>
    </w:p>
    <w:p w14:paraId="1D50D9EF">
      <w:pPr>
        <w:spacing w:before="160" w:after="80"/>
      </w:pPr>
      <w:r>
        <w:rPr>
          <w:rFonts w:ascii="Calibri" w:hAnsi="Calibri"/>
          <w:b/>
          <w:sz w:val="22"/>
        </w:rPr>
        <w:t>9. Which choice is the best example of evaluating hardware for a new office?</w:t>
      </w:r>
    </w:p>
    <w:p w14:paraId="11919843">
      <w:pPr>
        <w:spacing w:before="40" w:after="40"/>
        <w:ind w:left="360"/>
      </w:pPr>
      <w:r>
        <w:rPr>
          <w:rFonts w:ascii="Calibri" w:hAnsi="Calibri"/>
          <w:sz w:val="21"/>
        </w:rPr>
        <w:t>A. Buying the switch with faster transmission port speed</w:t>
      </w:r>
    </w:p>
    <w:p w14:paraId="4F9BBF17">
      <w:pPr>
        <w:spacing w:before="40" w:after="40"/>
        <w:ind w:left="360"/>
      </w:pPr>
      <w:r>
        <w:rPr>
          <w:rFonts w:ascii="Calibri" w:hAnsi="Calibri"/>
          <w:sz w:val="21"/>
        </w:rPr>
        <w:t>B. Choosing the latest device on the shelf</w:t>
      </w:r>
    </w:p>
    <w:p w14:paraId="77B26AEA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C. Comparing performance, manageability, and growth capacity</w:t>
      </w:r>
    </w:p>
    <w:p w14:paraId="11B783A1">
      <w:pPr>
        <w:spacing w:before="40" w:after="40"/>
        <w:ind w:left="360"/>
      </w:pPr>
      <w:r>
        <w:rPr>
          <w:rFonts w:ascii="Calibri" w:hAnsi="Calibri"/>
          <w:sz w:val="21"/>
        </w:rPr>
        <w:t>D. Consider network equipment brand names</w:t>
      </w:r>
    </w:p>
    <w:p w14:paraId="6C04440A">
      <w:pPr>
        <w:spacing w:before="160" w:after="80"/>
      </w:pPr>
      <w:r>
        <w:rPr>
          <w:rFonts w:ascii="Calibri" w:hAnsi="Calibri"/>
          <w:b/>
          <w:sz w:val="22"/>
        </w:rPr>
        <w:t>10. A network administrator needs to divide a large network into smaller sections for performance and control. What is the main benefit of this action?</w:t>
      </w:r>
    </w:p>
    <w:p w14:paraId="49FCADBD">
      <w:pPr>
        <w:spacing w:before="40" w:after="40"/>
        <w:ind w:left="360"/>
      </w:pPr>
      <w:r>
        <w:rPr>
          <w:rFonts w:ascii="Calibri" w:hAnsi="Calibri"/>
          <w:sz w:val="21"/>
        </w:rPr>
        <w:t>A. It removes the need for switches</w:t>
      </w:r>
    </w:p>
    <w:p w14:paraId="25AE3AB9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B. It helps organize address space and reduce broadcast scope</w:t>
      </w:r>
    </w:p>
    <w:p w14:paraId="3C4C91B7">
      <w:pPr>
        <w:spacing w:before="40" w:after="40"/>
        <w:ind w:left="360"/>
      </w:pPr>
      <w:r>
        <w:rPr>
          <w:rFonts w:ascii="Calibri" w:hAnsi="Calibri"/>
          <w:sz w:val="21"/>
        </w:rPr>
        <w:t>C. It eliminates security risks completely</w:t>
      </w:r>
    </w:p>
    <w:p w14:paraId="6DE457D4">
      <w:pPr>
        <w:spacing w:before="40" w:after="40"/>
        <w:ind w:left="360"/>
      </w:pPr>
      <w:r>
        <w:rPr>
          <w:rFonts w:ascii="Calibri" w:hAnsi="Calibri"/>
          <w:sz w:val="21"/>
        </w:rPr>
        <w:t>D. It improve collisions</w:t>
      </w:r>
    </w:p>
    <w:p w14:paraId="0034F9C1">
      <w:pPr>
        <w:spacing w:before="160" w:after="80"/>
      </w:pPr>
      <w:r>
        <w:rPr>
          <w:rFonts w:ascii="Calibri" w:hAnsi="Calibri"/>
          <w:b/>
          <w:sz w:val="22"/>
        </w:rPr>
        <w:t>11. A school has created VLAN 10 for Faculty and VLAN 20 for Students. A PC connected to Fa0/8 should be assigned to the Faculty VLAN. Which configuration correctly accomplishes this?</w:t>
      </w:r>
    </w:p>
    <w:p w14:paraId="2CC464ED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A.</w:t>
      </w:r>
    </w:p>
    <w:p w14:paraId="5E3D3A1F">
      <w:pPr>
        <w:spacing w:before="20" w:after="20"/>
        <w:ind w:left="720"/>
        <w:rPr>
          <w:b/>
          <w:bCs/>
        </w:rPr>
      </w:pPr>
      <w:r>
        <w:rPr>
          <w:rFonts w:ascii="Consolas" w:hAnsi="Consolas"/>
          <w:b/>
          <w:bCs/>
          <w:sz w:val="21"/>
        </w:rPr>
        <w:t>Switch(config)# interface fa0/8</w:t>
      </w:r>
    </w:p>
    <w:p w14:paraId="1AB5AC3A">
      <w:pPr>
        <w:spacing w:before="20" w:after="20"/>
        <w:ind w:left="720"/>
        <w:rPr>
          <w:b/>
          <w:bCs/>
        </w:rPr>
      </w:pPr>
      <w:r>
        <w:rPr>
          <w:rFonts w:ascii="Consolas" w:hAnsi="Consolas"/>
          <w:b/>
          <w:bCs/>
          <w:sz w:val="21"/>
        </w:rPr>
        <w:t>Switch(config-if)# switchport mode access</w:t>
      </w:r>
    </w:p>
    <w:p w14:paraId="6762DECF">
      <w:pPr>
        <w:spacing w:before="20" w:after="20"/>
        <w:ind w:left="720"/>
        <w:rPr>
          <w:b/>
          <w:bCs/>
        </w:rPr>
      </w:pPr>
      <w:r>
        <w:rPr>
          <w:rFonts w:ascii="Consolas" w:hAnsi="Consolas"/>
          <w:b/>
          <w:bCs/>
          <w:sz w:val="21"/>
        </w:rPr>
        <w:t>Switch(config-if)# switchport access vlan 10</w:t>
      </w:r>
    </w:p>
    <w:p w14:paraId="6EC44A4E">
      <w:pPr>
        <w:spacing w:before="40" w:after="40"/>
        <w:ind w:left="360"/>
      </w:pPr>
      <w:r>
        <w:rPr>
          <w:rFonts w:ascii="Calibri" w:hAnsi="Calibri"/>
          <w:sz w:val="21"/>
        </w:rPr>
        <w:t>B.</w:t>
      </w:r>
    </w:p>
    <w:p w14:paraId="7B799F55">
      <w:pPr>
        <w:spacing w:before="20" w:after="20"/>
        <w:ind w:left="720"/>
      </w:pPr>
      <w:r>
        <w:rPr>
          <w:rFonts w:ascii="Consolas" w:hAnsi="Consolas"/>
          <w:sz w:val="21"/>
        </w:rPr>
        <w:t>Switch(config)# interface fa0/8</w:t>
      </w:r>
    </w:p>
    <w:p w14:paraId="7067111D">
      <w:pPr>
        <w:spacing w:before="20" w:after="20"/>
        <w:ind w:left="720"/>
      </w:pPr>
      <w:r>
        <w:rPr>
          <w:rFonts w:ascii="Consolas" w:hAnsi="Consolas"/>
          <w:sz w:val="21"/>
        </w:rPr>
        <w:t>Switch(config-if)# switchport mode trunk</w:t>
      </w:r>
    </w:p>
    <w:p w14:paraId="0B8FDB6C">
      <w:pPr>
        <w:spacing w:before="20" w:after="20"/>
        <w:ind w:left="720"/>
      </w:pPr>
      <w:r>
        <w:rPr>
          <w:rFonts w:ascii="Consolas" w:hAnsi="Consolas"/>
          <w:sz w:val="21"/>
        </w:rPr>
        <w:t>Switch(config-if)# switchport trunk vlan 10</w:t>
      </w:r>
    </w:p>
    <w:p w14:paraId="797A5A7C">
      <w:pPr>
        <w:spacing w:before="40" w:after="40"/>
        <w:ind w:left="360"/>
      </w:pPr>
      <w:r>
        <w:rPr>
          <w:rFonts w:ascii="Calibri" w:hAnsi="Calibri"/>
          <w:sz w:val="21"/>
        </w:rPr>
        <w:t>C.</w:t>
      </w:r>
    </w:p>
    <w:p w14:paraId="227B8836">
      <w:pPr>
        <w:spacing w:before="20" w:after="20"/>
        <w:ind w:left="720"/>
      </w:pPr>
      <w:r>
        <w:rPr>
          <w:rFonts w:ascii="Consolas" w:hAnsi="Consolas"/>
          <w:sz w:val="21"/>
        </w:rPr>
        <w:t>Switch(config)# vlan 10</w:t>
      </w:r>
    </w:p>
    <w:p w14:paraId="5DD11256">
      <w:pPr>
        <w:spacing w:before="20" w:after="20"/>
        <w:ind w:left="720"/>
      </w:pPr>
      <w:r>
        <w:rPr>
          <w:rFonts w:ascii="Consolas" w:hAnsi="Consolas"/>
          <w:sz w:val="21"/>
        </w:rPr>
        <w:t>Switch(config-vlan)# switchport fa0/8</w:t>
      </w:r>
    </w:p>
    <w:p w14:paraId="45880462">
      <w:pPr>
        <w:spacing w:before="40" w:after="40"/>
        <w:ind w:left="360"/>
      </w:pPr>
      <w:r>
        <w:rPr>
          <w:rFonts w:ascii="Calibri" w:hAnsi="Calibri"/>
          <w:sz w:val="21"/>
        </w:rPr>
        <w:t>D.</w:t>
      </w:r>
    </w:p>
    <w:p w14:paraId="2EDD942B">
      <w:pPr>
        <w:spacing w:before="20" w:after="20"/>
        <w:ind w:left="720"/>
      </w:pPr>
      <w:r>
        <w:rPr>
          <w:rFonts w:ascii="Consolas" w:hAnsi="Consolas"/>
          <w:sz w:val="21"/>
        </w:rPr>
        <w:t>Switch(config)# interface vlan 10</w:t>
      </w:r>
    </w:p>
    <w:p w14:paraId="0248DBD2">
      <w:pPr>
        <w:spacing w:before="20" w:after="20"/>
        <w:ind w:left="720"/>
      </w:pPr>
      <w:r>
        <w:rPr>
          <w:rFonts w:ascii="Consolas" w:hAnsi="Consolas"/>
          <w:sz w:val="21"/>
        </w:rPr>
        <w:t>Switch(config-if)# switchport access fa0/8</w:t>
      </w:r>
    </w:p>
    <w:p w14:paraId="4F041359">
      <w:pPr>
        <w:spacing w:before="160" w:after="80"/>
      </w:pPr>
      <w:r>
        <w:rPr>
          <w:rFonts w:ascii="Calibri" w:hAnsi="Calibri"/>
          <w:b/>
          <w:sz w:val="22"/>
        </w:rPr>
        <w:t>12. Two switches are connected through GigabitEthernet0/1. VLANs 10, 20, and 30 must be carried between the switches. Which command should be applied to the interface?</w:t>
      </w:r>
    </w:p>
    <w:p w14:paraId="08A51D9C">
      <w:pPr>
        <w:spacing w:before="40" w:after="40"/>
        <w:ind w:left="360"/>
      </w:pPr>
      <w:r>
        <w:rPr>
          <w:rFonts w:ascii="Consolas" w:hAnsi="Consolas"/>
          <w:sz w:val="21"/>
        </w:rPr>
        <w:t>A. Switch(config-if)# switchport mode access</w:t>
      </w:r>
    </w:p>
    <w:p w14:paraId="01CD7684">
      <w:pPr>
        <w:spacing w:before="40" w:after="40"/>
        <w:ind w:left="360"/>
      </w:pPr>
      <w:r>
        <w:rPr>
          <w:rFonts w:ascii="Consolas" w:hAnsi="Consolas"/>
          <w:sz w:val="21"/>
        </w:rPr>
        <w:t>B. Switch(config-if)# switchport access vlan 10</w:t>
      </w:r>
    </w:p>
    <w:p w14:paraId="3CE67107">
      <w:pPr>
        <w:spacing w:before="40" w:after="40"/>
        <w:ind w:left="360"/>
        <w:rPr>
          <w:b/>
          <w:bCs/>
        </w:rPr>
      </w:pPr>
      <w:r>
        <w:rPr>
          <w:rFonts w:ascii="Consolas" w:hAnsi="Consolas"/>
          <w:b/>
          <w:bCs/>
          <w:sz w:val="21"/>
        </w:rPr>
        <w:t>C. Switch(config-if)# switchport mode trunk</w:t>
      </w:r>
    </w:p>
    <w:p w14:paraId="7AD181F1">
      <w:pPr>
        <w:spacing w:before="40" w:after="40"/>
        <w:ind w:left="360"/>
      </w:pPr>
      <w:r>
        <w:rPr>
          <w:rFonts w:ascii="Consolas" w:hAnsi="Consolas"/>
          <w:sz w:val="21"/>
        </w:rPr>
        <w:t>D. Switch(config-if)# switchport vlan trunk 10 20 30</w:t>
      </w:r>
    </w:p>
    <w:p w14:paraId="6A9AB646">
      <w:pPr>
        <w:spacing w:before="160" w:after="80"/>
      </w:pPr>
      <w:r>
        <w:rPr>
          <w:rFonts w:ascii="Calibri" w:hAnsi="Calibri"/>
          <w:b/>
          <w:sz w:val="22"/>
        </w:rPr>
        <w:t>13. A network has frequent collisions and all devices receive every frame. What is the most likely device being used?</w:t>
      </w:r>
    </w:p>
    <w:p w14:paraId="4DECF6EE">
      <w:pPr>
        <w:spacing w:before="40" w:after="40"/>
        <w:ind w:left="360"/>
      </w:pPr>
      <w:r>
        <w:rPr>
          <w:rFonts w:ascii="Calibri" w:hAnsi="Calibri"/>
          <w:sz w:val="21"/>
        </w:rPr>
        <w:t>A. Router</w:t>
      </w:r>
    </w:p>
    <w:p w14:paraId="099E1ED4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B. Hub</w:t>
      </w:r>
    </w:p>
    <w:p w14:paraId="323EFD7A">
      <w:pPr>
        <w:spacing w:before="40" w:after="40"/>
        <w:ind w:left="360"/>
      </w:pPr>
      <w:r>
        <w:rPr>
          <w:rFonts w:ascii="Calibri" w:hAnsi="Calibri"/>
          <w:sz w:val="21"/>
        </w:rPr>
        <w:t>C. Switch</w:t>
      </w:r>
    </w:p>
    <w:p w14:paraId="4D621360">
      <w:pPr>
        <w:spacing w:before="40" w:after="40"/>
        <w:ind w:left="360"/>
      </w:pPr>
      <w:r>
        <w:rPr>
          <w:rFonts w:ascii="Calibri" w:hAnsi="Calibri"/>
          <w:sz w:val="21"/>
        </w:rPr>
        <w:t>D. Firewall</w:t>
      </w:r>
    </w:p>
    <w:p w14:paraId="672DEA5B">
      <w:pPr>
        <w:spacing w:before="160" w:after="80"/>
      </w:pPr>
      <w:r>
        <w:rPr>
          <w:rFonts w:ascii="Calibri" w:hAnsi="Calibri"/>
          <w:b/>
          <w:sz w:val="22"/>
        </w:rPr>
        <w:t>14. A company with 20 employees expands to 200 employees but keeps the same flat network. What is the most likely problem?</w:t>
      </w:r>
    </w:p>
    <w:p w14:paraId="6AC0B116">
      <w:pPr>
        <w:spacing w:before="40" w:after="40"/>
        <w:ind w:left="360"/>
      </w:pPr>
      <w:r>
        <w:rPr>
          <w:rFonts w:ascii="Calibri" w:hAnsi="Calibri"/>
          <w:sz w:val="21"/>
        </w:rPr>
        <w:t>A. Easier troubleshooting</w:t>
      </w:r>
    </w:p>
    <w:p w14:paraId="076679A7">
      <w:pPr>
        <w:spacing w:before="40" w:after="40"/>
        <w:ind w:left="360"/>
      </w:pPr>
      <w:r>
        <w:rPr>
          <w:rFonts w:ascii="Calibri" w:hAnsi="Calibri"/>
          <w:sz w:val="21"/>
        </w:rPr>
        <w:t>B. Poor Security</w:t>
      </w:r>
    </w:p>
    <w:p w14:paraId="532A2483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C. Broadcast congestion and poor scalability</w:t>
      </w:r>
    </w:p>
    <w:p w14:paraId="4AC73515">
      <w:pPr>
        <w:spacing w:before="40" w:after="40"/>
        <w:ind w:left="360"/>
      </w:pPr>
      <w:r>
        <w:rPr>
          <w:rFonts w:ascii="Calibri" w:hAnsi="Calibri"/>
          <w:sz w:val="21"/>
        </w:rPr>
        <w:t>D. Faster routing</w:t>
      </w:r>
    </w:p>
    <w:p w14:paraId="78625A70">
      <w:pPr>
        <w:spacing w:before="160" w:after="80"/>
      </w:pPr>
      <w:r>
        <w:rPr>
          <w:rFonts w:ascii="Calibri" w:hAnsi="Calibri"/>
          <w:b/>
          <w:sz w:val="22"/>
        </w:rPr>
        <w:t>15. An enterprise do not wants different departments to have separate IP ranges, easier troubleshooting, and controlled traffic flow. What is most needed?</w:t>
      </w:r>
    </w:p>
    <w:p w14:paraId="56AC5BF4">
      <w:pPr>
        <w:spacing w:before="40" w:after="40"/>
        <w:ind w:left="360"/>
      </w:pPr>
      <w:r>
        <w:rPr>
          <w:rFonts w:ascii="Calibri" w:hAnsi="Calibri"/>
          <w:sz w:val="21"/>
        </w:rPr>
        <w:t>A. Direct cabling only</w:t>
      </w:r>
    </w:p>
    <w:p w14:paraId="06E8F67E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B. VANs and subnetting</w:t>
      </w:r>
    </w:p>
    <w:p w14:paraId="4CB00156">
      <w:pPr>
        <w:spacing w:before="40" w:after="40"/>
        <w:ind w:left="360"/>
      </w:pPr>
      <w:r>
        <w:rPr>
          <w:rFonts w:ascii="Calibri" w:hAnsi="Calibri"/>
          <w:sz w:val="21"/>
        </w:rPr>
        <w:t>C. Hubs and repeaters</w:t>
      </w:r>
    </w:p>
    <w:p w14:paraId="6260E02E">
      <w:pPr>
        <w:spacing w:before="40" w:after="40"/>
        <w:ind w:left="360"/>
      </w:pPr>
      <w:r>
        <w:rPr>
          <w:rFonts w:ascii="Calibri" w:hAnsi="Calibri"/>
          <w:sz w:val="21"/>
        </w:rPr>
        <w:t>D. One broadcast domain</w:t>
      </w:r>
    </w:p>
    <w:p w14:paraId="5EE4E04F">
      <w:pPr>
        <w:spacing w:before="160" w:after="80"/>
      </w:pPr>
      <w:r>
        <w:rPr>
          <w:rFonts w:ascii="Calibri" w:hAnsi="Calibri"/>
          <w:b/>
          <w:sz w:val="22"/>
        </w:rPr>
        <w:t>16. A branch office must communicate securely with the main office across the internet. What component is essential?</w:t>
      </w:r>
    </w:p>
    <w:p w14:paraId="59D99C71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A. Router</w:t>
      </w:r>
    </w:p>
    <w:p w14:paraId="427C7C8C">
      <w:pPr>
        <w:spacing w:before="40" w:after="40"/>
        <w:ind w:left="360"/>
      </w:pPr>
      <w:r>
        <w:rPr>
          <w:rFonts w:ascii="Calibri" w:hAnsi="Calibri"/>
          <w:sz w:val="21"/>
        </w:rPr>
        <w:t>B. Hub</w:t>
      </w:r>
    </w:p>
    <w:p w14:paraId="2AD3E060">
      <w:pPr>
        <w:spacing w:before="40" w:after="40"/>
        <w:ind w:left="360"/>
      </w:pPr>
      <w:r>
        <w:rPr>
          <w:rFonts w:ascii="Calibri" w:hAnsi="Calibri"/>
          <w:sz w:val="21"/>
        </w:rPr>
        <w:t>C. Repeater</w:t>
      </w:r>
    </w:p>
    <w:p w14:paraId="5227C657">
      <w:pPr>
        <w:spacing w:before="40" w:after="40"/>
        <w:ind w:left="360"/>
      </w:pPr>
      <w:r>
        <w:rPr>
          <w:rFonts w:ascii="Calibri" w:hAnsi="Calibri"/>
          <w:sz w:val="21"/>
        </w:rPr>
        <w:t>D. Patch panel</w:t>
      </w:r>
    </w:p>
    <w:p w14:paraId="258A578A">
      <w:pPr>
        <w:spacing w:before="160" w:after="80"/>
      </w:pPr>
      <w:r>
        <w:rPr>
          <w:rFonts w:ascii="Calibri" w:hAnsi="Calibri"/>
          <w:b/>
          <w:sz w:val="22"/>
        </w:rPr>
        <w:t>17. An administrator must choose between a switch and a router for separating traffic within a building. What is the best judgment?</w:t>
      </w:r>
    </w:p>
    <w:p w14:paraId="1CD27B8C">
      <w:pPr>
        <w:spacing w:before="40" w:after="40"/>
        <w:ind w:left="360"/>
      </w:pPr>
      <w:r>
        <w:rPr>
          <w:rFonts w:ascii="Calibri" w:hAnsi="Calibri"/>
          <w:sz w:val="21"/>
        </w:rPr>
        <w:t>A. use a switch for faster filtering</w:t>
      </w:r>
    </w:p>
    <w:p w14:paraId="4F105C5D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B. Use both router and switch</w:t>
      </w:r>
    </w:p>
    <w:p w14:paraId="7D8540D6">
      <w:pPr>
        <w:spacing w:before="40" w:after="40"/>
        <w:ind w:left="360"/>
      </w:pPr>
      <w:r>
        <w:rPr>
          <w:rFonts w:ascii="Calibri" w:hAnsi="Calibri"/>
          <w:sz w:val="21"/>
        </w:rPr>
        <w:t>C. Use a router for internet traffic</w:t>
      </w:r>
    </w:p>
    <w:p w14:paraId="0E3BEDD1">
      <w:pPr>
        <w:spacing w:before="40" w:after="40"/>
        <w:ind w:left="360"/>
      </w:pPr>
      <w:r>
        <w:rPr>
          <w:rFonts w:ascii="Calibri" w:hAnsi="Calibri"/>
          <w:sz w:val="21"/>
        </w:rPr>
        <w:t>D. Use a router for every device</w:t>
      </w:r>
    </w:p>
    <w:p w14:paraId="57DE8AC0">
      <w:pPr>
        <w:spacing w:before="160" w:after="80"/>
      </w:pPr>
      <w:r>
        <w:rPr>
          <w:rFonts w:ascii="Calibri" w:hAnsi="Calibri"/>
          <w:b/>
          <w:sz w:val="22"/>
        </w:rPr>
        <w:t>18. A network engineer is asked to justify using VLANs over separate physical networks. What is the strongest reason?</w:t>
      </w:r>
    </w:p>
    <w:p w14:paraId="47DF61B3">
      <w:pPr>
        <w:spacing w:before="40" w:after="40"/>
        <w:ind w:left="360"/>
        <w:rPr>
          <w:b/>
          <w:bCs/>
        </w:rPr>
      </w:pPr>
      <w:r>
        <w:rPr>
          <w:rFonts w:ascii="Calibri" w:hAnsi="Calibri"/>
          <w:b/>
          <w:bCs/>
          <w:sz w:val="21"/>
        </w:rPr>
        <w:t>A. VLANs provide logical separation using existing hardware</w:t>
      </w:r>
    </w:p>
    <w:p w14:paraId="5AE5EAC4">
      <w:pPr>
        <w:spacing w:before="40" w:after="40"/>
        <w:ind w:left="360"/>
      </w:pPr>
      <w:r>
        <w:rPr>
          <w:rFonts w:ascii="Calibri" w:hAnsi="Calibri"/>
          <w:sz w:val="21"/>
        </w:rPr>
        <w:t>B. VLANs eliminate all security risks</w:t>
      </w:r>
    </w:p>
    <w:p w14:paraId="3E66E425">
      <w:pPr>
        <w:spacing w:before="40" w:after="40"/>
        <w:ind w:left="360"/>
      </w:pPr>
      <w:r>
        <w:rPr>
          <w:rFonts w:ascii="Calibri" w:hAnsi="Calibri"/>
          <w:sz w:val="21"/>
        </w:rPr>
        <w:t>C. VLANs do not require configuration</w:t>
      </w:r>
    </w:p>
    <w:p w14:paraId="4F45C07E">
      <w:pPr>
        <w:spacing w:before="40" w:after="40"/>
        <w:ind w:left="360"/>
      </w:pPr>
      <w:r>
        <w:rPr>
          <w:rFonts w:ascii="Calibri" w:hAnsi="Calibri"/>
          <w:sz w:val="21"/>
        </w:rPr>
        <w:t>D. VLANs always replace routing</w:t>
      </w:r>
    </w:p>
    <w:p w14:paraId="17D39D83"/>
    <w:p w14:paraId="5E3537EB"/>
    <w:p w14:paraId="53692BFA">
      <w:pPr>
        <w:spacing w:after="240"/>
      </w:pPr>
      <w:r>
        <w:rPr>
          <w:rFonts w:ascii="Calibri" w:hAnsi="Calibri"/>
          <w:b/>
          <w:color w:val="1F4E78"/>
          <w:sz w:val="32"/>
        </w:rPr>
        <w:t>Part II: Answer Key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4549"/>
        <w:gridCol w:w="3837"/>
      </w:tblGrid>
      <w:tr w14:paraId="2452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shd w:val="clear" w:color="auto" w:fill="1F4E78"/>
          </w:tcPr>
          <w:p w14:paraId="30088686"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Q#</w:t>
            </w:r>
          </w:p>
        </w:tc>
        <w:tc>
          <w:tcPr>
            <w:tcW w:w="4608" w:type="dxa"/>
            <w:shd w:val="clear" w:color="auto" w:fill="1F4E78"/>
          </w:tcPr>
          <w:p w14:paraId="3C45D464"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Question Summary</w:t>
            </w:r>
          </w:p>
        </w:tc>
        <w:tc>
          <w:tcPr>
            <w:tcW w:w="3888" w:type="dxa"/>
            <w:shd w:val="clear" w:color="auto" w:fill="1F4E78"/>
          </w:tcPr>
          <w:p w14:paraId="7A84D061"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Correct Answer</w:t>
            </w:r>
          </w:p>
        </w:tc>
      </w:tr>
      <w:tr w14:paraId="0902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9A16AF4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w="4608" w:type="dxa"/>
          </w:tcPr>
          <w:p w14:paraId="0F0664C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switch port was assigned to the wrong VLAN. The connected PC su...</w:t>
            </w:r>
          </w:p>
        </w:tc>
        <w:tc>
          <w:tcPr>
            <w:tcW w:w="3888" w:type="dxa"/>
          </w:tcPr>
          <w:p w14:paraId="7067D8F3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B. The host is isolated from broadcast domain</w:t>
            </w:r>
          </w:p>
        </w:tc>
      </w:tr>
      <w:tr w14:paraId="4923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E6B3F35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w="4608" w:type="dxa"/>
          </w:tcPr>
          <w:p w14:paraId="2E3B300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branch office has many devices on one subnet, and users report ...</w:t>
            </w:r>
          </w:p>
        </w:tc>
        <w:tc>
          <w:tcPr>
            <w:tcW w:w="3888" w:type="dxa"/>
          </w:tcPr>
          <w:p w14:paraId="43A5D319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C. Subnet the network</w:t>
            </w:r>
          </w:p>
        </w:tc>
      </w:tr>
      <w:tr w14:paraId="5352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0845E26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w="4608" w:type="dxa"/>
          </w:tcPr>
          <w:p w14:paraId="40410AE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switch port is assigned to the wrong VLAN. What is the most lik...</w:t>
            </w:r>
          </w:p>
        </w:tc>
        <w:tc>
          <w:tcPr>
            <w:tcW w:w="3888" w:type="dxa"/>
          </w:tcPr>
          <w:p w14:paraId="3E2DFEE8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A. Lose access to expected network resources</w:t>
            </w:r>
          </w:p>
        </w:tc>
      </w:tr>
      <w:tr w14:paraId="11F0A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5AE602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4608" w:type="dxa"/>
          </w:tcPr>
          <w:p w14:paraId="314429B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packet reaches the wrong destination because a router cannot in...</w:t>
            </w:r>
          </w:p>
        </w:tc>
        <w:tc>
          <w:tcPr>
            <w:tcW w:w="3888" w:type="dxa"/>
          </w:tcPr>
          <w:p w14:paraId="181AC201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B. Network</w:t>
            </w:r>
          </w:p>
        </w:tc>
      </w:tr>
      <w:tr w14:paraId="12A96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4E8626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w="4608" w:type="dxa"/>
          </w:tcPr>
          <w:p w14:paraId="40416D3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school wants to isolate students from faculty but still use the...</w:t>
            </w:r>
          </w:p>
        </w:tc>
        <w:tc>
          <w:tcPr>
            <w:tcW w:w="3888" w:type="dxa"/>
          </w:tcPr>
          <w:p w14:paraId="6FB4D339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D. VLAN based segmentation</w:t>
            </w:r>
          </w:p>
        </w:tc>
      </w:tr>
      <w:tr w14:paraId="3376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2205A62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w="4608" w:type="dxa"/>
          </w:tcPr>
          <w:p w14:paraId="2258BBD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Two departments share one switch but should not see each other's ...</w:t>
            </w:r>
          </w:p>
        </w:tc>
        <w:tc>
          <w:tcPr>
            <w:tcW w:w="3888" w:type="dxa"/>
          </w:tcPr>
          <w:p w14:paraId="73E4DFCD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C. Separate VLANs</w:t>
            </w:r>
          </w:p>
        </w:tc>
      </w:tr>
      <w:tr w14:paraId="6B5A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F86941D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w="4608" w:type="dxa"/>
          </w:tcPr>
          <w:p w14:paraId="1031EA6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switch experiences heavy traffic between two departments. Which...</w:t>
            </w:r>
          </w:p>
        </w:tc>
        <w:tc>
          <w:tcPr>
            <w:tcW w:w="3888" w:type="dxa"/>
          </w:tcPr>
          <w:p w14:paraId="1D24FA52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D. Fullduplex switching</w:t>
            </w:r>
          </w:p>
        </w:tc>
      </w:tr>
      <w:tr w14:paraId="0475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C3CE0BC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w="4608" w:type="dxa"/>
          </w:tcPr>
          <w:p w14:paraId="5169149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An organization wants to connect two buildings and avoid electrom...</w:t>
            </w:r>
          </w:p>
        </w:tc>
        <w:tc>
          <w:tcPr>
            <w:tcW w:w="3888" w:type="dxa"/>
          </w:tcPr>
          <w:p w14:paraId="5206CC61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C. Fiber optic</w:t>
            </w:r>
          </w:p>
        </w:tc>
      </w:tr>
      <w:tr w14:paraId="10A8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3E43644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w="4608" w:type="dxa"/>
          </w:tcPr>
          <w:p w14:paraId="4DD6494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Which choice is the best example of evaluating hardware for a new...</w:t>
            </w:r>
          </w:p>
        </w:tc>
        <w:tc>
          <w:tcPr>
            <w:tcW w:w="3888" w:type="dxa"/>
          </w:tcPr>
          <w:p w14:paraId="6EED534E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C. Comparing performance, manageability, and growth capacity</w:t>
            </w:r>
          </w:p>
        </w:tc>
      </w:tr>
      <w:tr w14:paraId="2C795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D717F95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10</w:t>
            </w:r>
          </w:p>
        </w:tc>
        <w:tc>
          <w:tcPr>
            <w:tcW w:w="4608" w:type="dxa"/>
          </w:tcPr>
          <w:p w14:paraId="0EEDFFB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network administrator needs to divide a large network into smal...</w:t>
            </w:r>
          </w:p>
        </w:tc>
        <w:tc>
          <w:tcPr>
            <w:tcW w:w="3888" w:type="dxa"/>
          </w:tcPr>
          <w:p w14:paraId="4F0E16C9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B. It helps organize address space and reduce broadcast scope</w:t>
            </w:r>
          </w:p>
        </w:tc>
      </w:tr>
      <w:tr w14:paraId="2619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DB8763A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11</w:t>
            </w:r>
          </w:p>
        </w:tc>
        <w:tc>
          <w:tcPr>
            <w:tcW w:w="4608" w:type="dxa"/>
          </w:tcPr>
          <w:p w14:paraId="4952E32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school has created VLAN 10 for Faculty and VLAN 20 for Students...</w:t>
            </w:r>
          </w:p>
        </w:tc>
        <w:tc>
          <w:tcPr>
            <w:tcW w:w="3888" w:type="dxa"/>
          </w:tcPr>
          <w:p w14:paraId="53331487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A. Switch(config)# interface fa0/8 | Switch(config-if)# switchport mode access | Switch(config-if)# switchport access vlan 10</w:t>
            </w:r>
          </w:p>
        </w:tc>
      </w:tr>
      <w:tr w14:paraId="7814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F437F16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12</w:t>
            </w:r>
          </w:p>
        </w:tc>
        <w:tc>
          <w:tcPr>
            <w:tcW w:w="4608" w:type="dxa"/>
          </w:tcPr>
          <w:p w14:paraId="55396A5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Two switches are connected through GigabitEthernet0/1. VLANs 10, ...</w:t>
            </w:r>
          </w:p>
        </w:tc>
        <w:tc>
          <w:tcPr>
            <w:tcW w:w="3888" w:type="dxa"/>
          </w:tcPr>
          <w:p w14:paraId="114D079E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C. Switch(config-if)# switchport mode trunk</w:t>
            </w:r>
          </w:p>
        </w:tc>
      </w:tr>
      <w:tr w14:paraId="3046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2AD97E5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  <w:tc>
          <w:tcPr>
            <w:tcW w:w="4608" w:type="dxa"/>
          </w:tcPr>
          <w:p w14:paraId="3511C78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network has frequent collisions and all devices receive every f...</w:t>
            </w:r>
          </w:p>
        </w:tc>
        <w:tc>
          <w:tcPr>
            <w:tcW w:w="3888" w:type="dxa"/>
          </w:tcPr>
          <w:p w14:paraId="418F4E4E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B. Hub</w:t>
            </w:r>
          </w:p>
        </w:tc>
      </w:tr>
      <w:tr w14:paraId="755E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4F096BC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14</w:t>
            </w:r>
          </w:p>
        </w:tc>
        <w:tc>
          <w:tcPr>
            <w:tcW w:w="4608" w:type="dxa"/>
          </w:tcPr>
          <w:p w14:paraId="5954656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company with 20 employees expands to 200 employees but keeps th...</w:t>
            </w:r>
          </w:p>
        </w:tc>
        <w:tc>
          <w:tcPr>
            <w:tcW w:w="3888" w:type="dxa"/>
          </w:tcPr>
          <w:p w14:paraId="5F8AD3B0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C. Broadcast congestion and poor scalability</w:t>
            </w:r>
          </w:p>
        </w:tc>
      </w:tr>
      <w:tr w14:paraId="566E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FD6668A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15</w:t>
            </w:r>
          </w:p>
        </w:tc>
        <w:tc>
          <w:tcPr>
            <w:tcW w:w="4608" w:type="dxa"/>
          </w:tcPr>
          <w:p w14:paraId="18ABEF1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An enterprise do not wants different departments to have separate...</w:t>
            </w:r>
          </w:p>
        </w:tc>
        <w:tc>
          <w:tcPr>
            <w:tcW w:w="3888" w:type="dxa"/>
          </w:tcPr>
          <w:p w14:paraId="71F9D528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B. VANs and subnetting</w:t>
            </w:r>
          </w:p>
        </w:tc>
      </w:tr>
      <w:tr w14:paraId="0D53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278505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16</w:t>
            </w:r>
          </w:p>
        </w:tc>
        <w:tc>
          <w:tcPr>
            <w:tcW w:w="4608" w:type="dxa"/>
          </w:tcPr>
          <w:p w14:paraId="108EDED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branch office must communicate securely with the main office ac...</w:t>
            </w:r>
          </w:p>
        </w:tc>
        <w:tc>
          <w:tcPr>
            <w:tcW w:w="3888" w:type="dxa"/>
          </w:tcPr>
          <w:p w14:paraId="7224B73B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A. Router</w:t>
            </w:r>
          </w:p>
        </w:tc>
      </w:tr>
      <w:tr w14:paraId="36F46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2FE6F39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17</w:t>
            </w:r>
          </w:p>
        </w:tc>
        <w:tc>
          <w:tcPr>
            <w:tcW w:w="4608" w:type="dxa"/>
          </w:tcPr>
          <w:p w14:paraId="2DAEE11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An administrator must choose between a switch and a router for se...</w:t>
            </w:r>
          </w:p>
        </w:tc>
        <w:tc>
          <w:tcPr>
            <w:tcW w:w="3888" w:type="dxa"/>
          </w:tcPr>
          <w:p w14:paraId="571778FF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B. Use both router and switch</w:t>
            </w:r>
          </w:p>
        </w:tc>
      </w:tr>
      <w:tr w14:paraId="77225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6935C7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18</w:t>
            </w:r>
          </w:p>
        </w:tc>
        <w:tc>
          <w:tcPr>
            <w:tcW w:w="4608" w:type="dxa"/>
          </w:tcPr>
          <w:p w14:paraId="332D9C8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 network engineer is asked to justify using VLANs over separate ...</w:t>
            </w:r>
          </w:p>
        </w:tc>
        <w:tc>
          <w:tcPr>
            <w:tcW w:w="3888" w:type="dxa"/>
          </w:tcPr>
          <w:p w14:paraId="4F8085FB">
            <w:pPr>
              <w:spacing w:after="0" w:line="240" w:lineRule="auto"/>
            </w:pPr>
            <w:r>
              <w:rPr>
                <w:rFonts w:ascii="Calibri" w:hAnsi="Calibri"/>
                <w:b/>
                <w:color w:val="006100"/>
                <w:sz w:val="20"/>
              </w:rPr>
              <w:t>A. VLANs provide logical separation using existing hardware</w:t>
            </w:r>
          </w:p>
        </w:tc>
      </w:tr>
    </w:tbl>
    <w:p w14:paraId="59EC0B08"/>
    <w:p w14:paraId="51345E79">
      <w:r>
        <w:rPr>
          <w:b/>
        </w:rPr>
        <w:t>1. Which hardware choice best supports traffic separation and efficient forwarding in a departmental network?</w:t>
      </w:r>
    </w:p>
    <w:p w14:paraId="27D06AE7">
      <w:pPr>
        <w:ind w:left="360"/>
      </w:pPr>
      <w:r>
        <w:t>☐ Repeater</w:t>
      </w:r>
    </w:p>
    <w:p w14:paraId="5A3CD622">
      <w:pPr>
        <w:ind w:left="360"/>
      </w:pPr>
      <w:r>
        <w:t>☐ Hub</w:t>
      </w:r>
    </w:p>
    <w:p w14:paraId="0C290622">
      <w:pPr>
        <w:ind w:left="360"/>
        <w:rPr>
          <w:b/>
          <w:bCs/>
        </w:rPr>
      </w:pPr>
      <w:r>
        <w:rPr>
          <w:b/>
          <w:bCs/>
        </w:rPr>
        <w:t>☐ Switch</w:t>
      </w:r>
    </w:p>
    <w:p w14:paraId="3358976D">
      <w:pPr>
        <w:ind w:left="360"/>
      </w:pPr>
      <w:r>
        <w:t>☐ Modem</w:t>
      </w:r>
    </w:p>
    <w:p w14:paraId="6E4C877C">
      <w:r>
        <w:rPr>
          <w:b/>
        </w:rPr>
        <w:t>2. A subnet is full, and new hosts must be added without redesigning the whole network. What should the administrator do?</w:t>
      </w:r>
    </w:p>
    <w:p w14:paraId="2A7F8E87">
      <w:pPr>
        <w:ind w:left="360"/>
      </w:pPr>
      <w:r>
        <w:t>☐ Remove the switch</w:t>
      </w:r>
    </w:p>
    <w:p w14:paraId="0F91B0F8">
      <w:pPr>
        <w:ind w:left="360"/>
      </w:pPr>
      <w:r>
        <w:t>☐ Reuse duplicate IPs</w:t>
      </w:r>
    </w:p>
    <w:p w14:paraId="236465AB">
      <w:pPr>
        <w:ind w:left="360"/>
      </w:pPr>
      <w:r>
        <w:t>☐ Disable routing</w:t>
      </w:r>
    </w:p>
    <w:p w14:paraId="5748C5A6">
      <w:pPr>
        <w:ind w:left="360"/>
        <w:rPr>
          <w:b/>
          <w:bCs/>
        </w:rPr>
      </w:pPr>
      <w:r>
        <w:rPr>
          <w:b/>
          <w:bCs/>
        </w:rPr>
        <w:t>☐ Replan the addressing strategy</w:t>
      </w:r>
    </w:p>
    <w:p w14:paraId="4D22B1DD">
      <w:r>
        <w:rPr>
          <w:b/>
        </w:rPr>
        <w:t>3. A company do not want to separate finance, HR, and student lab traffic, but still allow all three to use one building's wiring. Which solution is best?</w:t>
      </w:r>
    </w:p>
    <w:p w14:paraId="14FA8DCB">
      <w:pPr>
        <w:ind w:left="360"/>
        <w:rPr>
          <w:b/>
          <w:bCs/>
        </w:rPr>
      </w:pPr>
      <w:r>
        <w:rPr>
          <w:b/>
          <w:bCs/>
        </w:rPr>
        <w:t>☐ A. One flat LAN</w:t>
      </w:r>
    </w:p>
    <w:p w14:paraId="2D7FED45">
      <w:pPr>
        <w:ind w:left="360"/>
      </w:pPr>
      <w:r>
        <w:t>☐ B. VLAN segmentation</w:t>
      </w:r>
    </w:p>
    <w:p w14:paraId="0BBC3D2D">
      <w:pPr>
        <w:ind w:left="360"/>
      </w:pPr>
      <w:r>
        <w:t>☐ C. Hub cascade</w:t>
      </w:r>
    </w:p>
    <w:p w14:paraId="43173683">
      <w:pPr>
        <w:ind w:left="360"/>
      </w:pPr>
      <w:r>
        <w:t>☐ D. Shared public subnet only</w:t>
      </w:r>
    </w:p>
    <w:p w14:paraId="3EBAAC59">
      <w:r>
        <w:rPr>
          <w:b/>
        </w:rPr>
        <w:t>4. A network administrator wants to limit the size of broadcast domains while keeping routing manageable. What is the best strategy?</w:t>
      </w:r>
    </w:p>
    <w:p w14:paraId="1421946D">
      <w:pPr>
        <w:ind w:left="360"/>
      </w:pPr>
      <w:r>
        <w:t>☐ Design a Flat network</w:t>
      </w:r>
    </w:p>
    <w:p w14:paraId="0772F4E6">
      <w:pPr>
        <w:ind w:left="360"/>
        <w:rPr>
          <w:b/>
          <w:bCs/>
        </w:rPr>
      </w:pPr>
      <w:r>
        <w:rPr>
          <w:b/>
          <w:bCs/>
        </w:rPr>
        <w:t>☐ Subnetting and hierarchical design</w:t>
      </w:r>
    </w:p>
    <w:p w14:paraId="6560A222">
      <w:pPr>
        <w:ind w:left="360"/>
      </w:pPr>
      <w:r>
        <w:t>☐ Deploy Home routers</w:t>
      </w:r>
    </w:p>
    <w:p w14:paraId="2F3F8D2D">
      <w:pPr>
        <w:ind w:left="360"/>
      </w:pPr>
      <w:r>
        <w:t>☐ One switch per host</w:t>
      </w:r>
    </w:p>
    <w:p w14:paraId="5553622F">
      <w:r>
        <w:rPr>
          <w:b/>
        </w:rPr>
        <w:t>5. A company is expanding its network. VLANs 10 (ADMIN), 20 (SALES), and 30 (IT) have already been created. The administrator needs to configure Fa0/18 as an access port for the IT department and connect it to a user workstation. Which configuration is the best choice?</w:t>
      </w:r>
    </w:p>
    <w:p w14:paraId="0DA9AA35">
      <w:pPr>
        <w:ind w:left="360"/>
      </w:pPr>
      <w:r>
        <w:t>☐ A.</w:t>
      </w:r>
      <w:r>
        <w:br w:type="textWrapping"/>
      </w:r>
      <w:r>
        <w:t>Switch(config)# interface fa0/18</w:t>
      </w:r>
      <w:r>
        <w:br w:type="textWrapping"/>
      </w:r>
      <w:r>
        <w:t>Switch(config-if)# switchport mode trunk</w:t>
      </w:r>
      <w:r>
        <w:br w:type="textWrapping"/>
      </w:r>
      <w:r>
        <w:t>Switch(config-if)# switchport trunk allowed vlan 30</w:t>
      </w:r>
    </w:p>
    <w:p w14:paraId="28D49342">
      <w:pPr>
        <w:ind w:left="360"/>
      </w:pPr>
      <w:r>
        <w:rPr>
          <w:b/>
          <w:bCs/>
        </w:rPr>
        <w:t>☐ B.</w:t>
      </w:r>
      <w:r>
        <w:rPr>
          <w:b/>
          <w:bCs/>
        </w:rPr>
        <w:br w:type="textWrapping"/>
      </w:r>
      <w:r>
        <w:rPr>
          <w:b/>
          <w:bCs/>
        </w:rPr>
        <w:t>Switch(config)# interface fa0/18</w:t>
      </w:r>
      <w:r>
        <w:rPr>
          <w:b/>
          <w:bCs/>
        </w:rPr>
        <w:br w:type="textWrapping"/>
      </w:r>
      <w:r>
        <w:t>Switch(config-if)# switchport mode access</w:t>
      </w:r>
      <w:r>
        <w:br w:type="textWrapping"/>
      </w:r>
      <w:r>
        <w:t>Switch(config-if)# switchport access vlan 30</w:t>
      </w:r>
    </w:p>
    <w:p w14:paraId="3F6EFD41">
      <w:pPr>
        <w:ind w:left="360"/>
      </w:pPr>
      <w:r>
        <w:t>☐ C.</w:t>
      </w:r>
      <w:r>
        <w:br w:type="textWrapping"/>
      </w:r>
      <w:r>
        <w:t>Switch(config)# vlan 30</w:t>
      </w:r>
      <w:r>
        <w:br w:type="textWrapping"/>
      </w:r>
      <w:r>
        <w:t>Switch(config-vlan)# interface fa0/18</w:t>
      </w:r>
    </w:p>
    <w:p w14:paraId="4F870A0F">
      <w:pPr>
        <w:ind w:left="360"/>
      </w:pPr>
      <w:r>
        <w:t>☐ D.</w:t>
      </w:r>
      <w:r>
        <w:br w:type="textWrapping"/>
      </w:r>
      <w:r>
        <w:t>Switch(config)# interface vlan 30</w:t>
      </w:r>
    </w:p>
    <w:p w14:paraId="0FBE2153">
      <w:r>
        <w:rPr>
          <w:b/>
        </w:rPr>
        <w:t>6. A network architect places highspeed backbone equipment in the top layer of a hierarchical design. Why?</w:t>
      </w:r>
    </w:p>
    <w:p w14:paraId="705844AF">
      <w:pPr>
        <w:ind w:left="360"/>
        <w:rPr>
          <w:b/>
          <w:bCs/>
        </w:rPr>
      </w:pPr>
      <w:r>
        <w:rPr>
          <w:b/>
          <w:bCs/>
        </w:rPr>
        <w:t>☐ To keep critical traffic fast and resilient</w:t>
      </w:r>
    </w:p>
    <w:p w14:paraId="3C8A2AB0">
      <w:pPr>
        <w:ind w:left="360"/>
      </w:pPr>
      <w:r>
        <w:t>☐ To increase collisions</w:t>
      </w:r>
    </w:p>
    <w:p w14:paraId="2051AB94">
      <w:pPr>
        <w:ind w:left="360"/>
      </w:pPr>
      <w:r>
        <w:t>☐ To reduce user authentication</w:t>
      </w:r>
    </w:p>
    <w:p w14:paraId="167B8112">
      <w:pPr>
        <w:ind w:left="360"/>
      </w:pPr>
      <w:r>
        <w:t>☐ To eliminate addressing</w:t>
      </w:r>
    </w:p>
    <w:p w14:paraId="28D57C6E">
      <w:r>
        <w:rPr>
          <w:b/>
        </w:rPr>
        <w:t>7. A technician notices that PCs connected to Fa0/10 are placed in the wrong VLAN. The intended VLAN is VLAN 40. Which command should be used to correct the assignment?</w:t>
      </w:r>
    </w:p>
    <w:p w14:paraId="558B3D8A">
      <w:pPr>
        <w:ind w:left="360"/>
        <w:rPr>
          <w:b/>
          <w:bCs/>
        </w:rPr>
      </w:pPr>
      <w:r>
        <w:rPr>
          <w:b/>
          <w:bCs/>
        </w:rPr>
        <w:t>☐ A.</w:t>
      </w:r>
      <w:r>
        <w:rPr>
          <w:b/>
          <w:bCs/>
        </w:rPr>
        <w:br w:type="textWrapping"/>
      </w:r>
      <w:r>
        <w:rPr>
          <w:b/>
          <w:bCs/>
        </w:rPr>
        <w:t>Switch(config)# interface fa0/10</w:t>
      </w:r>
      <w:r>
        <w:rPr>
          <w:b/>
          <w:bCs/>
        </w:rPr>
        <w:br w:type="textWrapping"/>
      </w:r>
      <w:r>
        <w:rPr>
          <w:b/>
          <w:bCs/>
        </w:rPr>
        <w:t>Switch(config-if)# switchport access vlan 40</w:t>
      </w:r>
    </w:p>
    <w:p w14:paraId="3FA4F148">
      <w:pPr>
        <w:ind w:left="360"/>
      </w:pPr>
      <w:r>
        <w:t>☐ B.</w:t>
      </w:r>
      <w:r>
        <w:br w:type="textWrapping"/>
      </w:r>
      <w:r>
        <w:t>Switch(config)# interface fa0/10</w:t>
      </w:r>
      <w:r>
        <w:br w:type="textWrapping"/>
      </w:r>
      <w:r>
        <w:t>Switch(config-if)# switchport mode trunk</w:t>
      </w:r>
    </w:p>
    <w:p w14:paraId="35A090CD">
      <w:pPr>
        <w:ind w:left="360"/>
      </w:pPr>
      <w:r>
        <w:t>☐ C.</w:t>
      </w:r>
      <w:r>
        <w:br w:type="textWrapping"/>
      </w:r>
      <w:r>
        <w:t>Switch(config)# vlan 40</w:t>
      </w:r>
      <w:r>
        <w:br w:type="textWrapping"/>
      </w:r>
      <w:r>
        <w:t>Switch(config-vlan)# interface fa0/10</w:t>
      </w:r>
    </w:p>
    <w:p w14:paraId="7C8F673D">
      <w:r>
        <w:rPr>
          <w:b/>
        </w:rPr>
        <w:t>8. A technician sees that a whole department goes offline when one switch port group fails. What design issue is most likely present?</w:t>
      </w:r>
    </w:p>
    <w:p w14:paraId="126922B9">
      <w:pPr>
        <w:ind w:left="360"/>
      </w:pPr>
      <w:r>
        <w:t>☐ Too much segmentation</w:t>
      </w:r>
    </w:p>
    <w:p w14:paraId="2C127FC4">
      <w:pPr>
        <w:ind w:left="360"/>
        <w:rPr>
          <w:b/>
          <w:bCs/>
        </w:rPr>
      </w:pPr>
      <w:r>
        <w:rPr>
          <w:b/>
          <w:bCs/>
        </w:rPr>
        <w:t>☐ Poor redundancy at the access layer</w:t>
      </w:r>
    </w:p>
    <w:p w14:paraId="0E472429">
      <w:pPr>
        <w:ind w:left="360"/>
      </w:pPr>
      <w:r>
        <w:t>☐ Too many VLANs set in the switch is not used</w:t>
      </w:r>
    </w:p>
    <w:p w14:paraId="3D5148C3">
      <w:pPr>
        <w:ind w:left="360"/>
      </w:pPr>
      <w:r>
        <w:t>☐ Excessive fiber use</w:t>
      </w:r>
    </w:p>
    <w:p w14:paraId="7373C266">
      <w:r>
        <w:rPr>
          <w:b/>
        </w:rPr>
        <w:t>9. During a network upgrade, the admin plans a structure where the access layer connects end devices, the distribution layer enforces policy, and the core layer carries fast backbone traffic. What design is being used?</w:t>
      </w:r>
    </w:p>
    <w:p w14:paraId="790CBD9D">
      <w:pPr>
        <w:ind w:left="360"/>
      </w:pPr>
      <w:r>
        <w:t>☐ Bus design</w:t>
      </w:r>
    </w:p>
    <w:p w14:paraId="5AAF274C">
      <w:pPr>
        <w:ind w:left="360"/>
      </w:pPr>
      <w:r>
        <w:t>☐ Peertopeer design</w:t>
      </w:r>
    </w:p>
    <w:p w14:paraId="24C502E9">
      <w:pPr>
        <w:ind w:left="360"/>
        <w:rPr>
          <w:b/>
          <w:bCs/>
        </w:rPr>
      </w:pPr>
      <w:r>
        <w:rPr>
          <w:b/>
          <w:bCs/>
        </w:rPr>
        <w:t>☐ Hierarchical network design</w:t>
      </w:r>
    </w:p>
    <w:p w14:paraId="694DD61F">
      <w:pPr>
        <w:ind w:left="360"/>
      </w:pPr>
      <w:r>
        <w:t>☐ Ring design</w:t>
      </w:r>
    </w:p>
    <w:p w14:paraId="668064E3">
      <w:r>
        <w:rPr>
          <w:b/>
        </w:rPr>
        <w:t>10. A hospital needs a network that keeps patient records secure, survives device failure, and can expand to a new wing later. Which design choice best addresses all three?</w:t>
      </w:r>
    </w:p>
    <w:p w14:paraId="700DFA29">
      <w:pPr>
        <w:ind w:left="360"/>
      </w:pPr>
      <w:r>
        <w:t>☐ One hub-based LAN</w:t>
      </w:r>
    </w:p>
    <w:p w14:paraId="62D2626A">
      <w:pPr>
        <w:ind w:left="360"/>
      </w:pPr>
      <w:r>
        <w:t>☐ Direct PC to PC connections</w:t>
      </w:r>
    </w:p>
    <w:p w14:paraId="3F0D96CC">
      <w:pPr>
        <w:ind w:left="360"/>
        <w:rPr>
          <w:b/>
          <w:bCs/>
        </w:rPr>
      </w:pPr>
      <w:r>
        <w:rPr>
          <w:b/>
          <w:bCs/>
        </w:rPr>
        <w:t>☐ Hierarchical design</w:t>
      </w:r>
    </w:p>
    <w:p w14:paraId="2A715663">
      <w:pPr>
        <w:ind w:left="360"/>
      </w:pPr>
      <w:r>
        <w:t>☐ Flat topology with one subnet</w:t>
      </w:r>
    </w:p>
    <w:p w14:paraId="740EEBDA">
      <w:r>
        <w:rPr>
          <w:b/>
        </w:rPr>
        <w:t>11. A university wants guest WiFi separated from internal systems on the same infrastructure. Which design is best?</w:t>
      </w:r>
    </w:p>
    <w:p w14:paraId="183D547C">
      <w:pPr>
        <w:ind w:left="360"/>
      </w:pPr>
      <w:r>
        <w:t>☐ Limit IP addresses</w:t>
      </w:r>
    </w:p>
    <w:p w14:paraId="47C95E41">
      <w:pPr>
        <w:ind w:left="360"/>
        <w:rPr>
          <w:b/>
          <w:bCs/>
        </w:rPr>
      </w:pPr>
      <w:r>
        <w:rPr>
          <w:b/>
          <w:bCs/>
        </w:rPr>
        <w:t>☐ VLAN segmentation</w:t>
      </w:r>
    </w:p>
    <w:p w14:paraId="45D041DE">
      <w:pPr>
        <w:ind w:left="360"/>
      </w:pPr>
      <w:r>
        <w:t>☐ One broadcast domain for all users</w:t>
      </w:r>
    </w:p>
    <w:p w14:paraId="23755CF0">
      <w:pPr>
        <w:ind w:left="360"/>
      </w:pPr>
      <w:r>
        <w:t>☐ Hub based topology</w:t>
      </w:r>
    </w:p>
    <w:p w14:paraId="091EC5B5">
      <w:r>
        <w:rPr>
          <w:b/>
        </w:rPr>
        <w:t>12. A school wants to isolate students from faculty but still use the same physical infrastructure. Which design best supports this?</w:t>
      </w:r>
    </w:p>
    <w:p w14:paraId="68E89D83">
      <w:pPr>
        <w:ind w:left="360"/>
      </w:pPr>
      <w:r>
        <w:t>☐ Hub based network</w:t>
      </w:r>
    </w:p>
    <w:p w14:paraId="4832D282">
      <w:pPr>
        <w:ind w:left="360"/>
      </w:pPr>
      <w:r>
        <w:t>☐ Peer to peer only</w:t>
      </w:r>
    </w:p>
    <w:p w14:paraId="51EFF41D">
      <w:pPr>
        <w:ind w:left="360"/>
      </w:pPr>
      <w:r>
        <w:t>☐ Single broadcast domain</w:t>
      </w:r>
    </w:p>
    <w:p w14:paraId="6C059BFB">
      <w:pPr>
        <w:ind w:left="360"/>
        <w:rPr>
          <w:b/>
          <w:bCs/>
        </w:rPr>
      </w:pPr>
      <w:r>
        <w:rPr>
          <w:b/>
          <w:bCs/>
        </w:rPr>
        <w:t>☐ VLAN based segmentation</w:t>
      </w:r>
    </w:p>
    <w:p w14:paraId="6B867AD6">
      <w:r>
        <w:rPr>
          <w:b/>
        </w:rPr>
        <w:t>13. Two departments share one switch but should not see each other's broadcasts. What is the best solution?</w:t>
      </w:r>
    </w:p>
    <w:p w14:paraId="42C030F7">
      <w:pPr>
        <w:ind w:left="360"/>
      </w:pPr>
      <w:r>
        <w:t>☐ Hub broadcasting</w:t>
      </w:r>
    </w:p>
    <w:p w14:paraId="3AA8DE0D">
      <w:pPr>
        <w:ind w:left="360"/>
      </w:pPr>
      <w:r>
        <w:t>☐ Set one secure router</w:t>
      </w:r>
    </w:p>
    <w:p w14:paraId="7E1EFEE3">
      <w:pPr>
        <w:ind w:left="360"/>
        <w:rPr>
          <w:b/>
          <w:bCs/>
        </w:rPr>
      </w:pPr>
      <w:r>
        <w:rPr>
          <w:b/>
          <w:bCs/>
        </w:rPr>
        <w:t>☐ Separate VLANs</w:t>
      </w:r>
    </w:p>
    <w:p w14:paraId="08A2E6D1">
      <w:pPr>
        <w:ind w:left="360"/>
      </w:pPr>
      <w:r>
        <w:t>☐ Disable un-used IP addresses</w:t>
      </w:r>
    </w:p>
    <w:p w14:paraId="37BE7667">
      <w:r>
        <w:rPr>
          <w:b/>
        </w:rPr>
        <w:t>14. A company wants to avoid a single point of failure in its backbone. Which choice best supports reliability?</w:t>
      </w:r>
    </w:p>
    <w:p w14:paraId="5A196BE9">
      <w:pPr>
        <w:ind w:left="360"/>
      </w:pPr>
      <w:r>
        <w:t>☐ A single long cable run</w:t>
      </w:r>
    </w:p>
    <w:p w14:paraId="6DD3535B">
      <w:pPr>
        <w:ind w:left="360"/>
        <w:rPr>
          <w:b/>
          <w:bCs/>
        </w:rPr>
      </w:pPr>
      <w:r>
        <w:rPr>
          <w:b/>
          <w:bCs/>
        </w:rPr>
        <w:t>☐ Redundant core paths and devices</w:t>
      </w:r>
    </w:p>
    <w:p w14:paraId="0DBC1B56">
      <w:pPr>
        <w:ind w:left="360"/>
      </w:pPr>
      <w:r>
        <w:t>☐ One hub for all connections</w:t>
      </w:r>
    </w:p>
    <w:p w14:paraId="3F4B7092">
      <w:pPr>
        <w:ind w:left="360"/>
      </w:pPr>
      <w:r>
        <w:t>☐ One core switch with no backup</w:t>
      </w:r>
    </w:p>
    <w:p w14:paraId="338CF19F">
      <w:r>
        <w:rPr>
          <w:b/>
        </w:rPr>
        <w:t>15. A network has many collisions, poor performance, and no logical segmentation. What is the most effective redesign?</w:t>
      </w:r>
    </w:p>
    <w:p w14:paraId="5754CA2C">
      <w:pPr>
        <w:ind w:left="360"/>
      </w:pPr>
      <w:r>
        <w:t>☐ Merge departments that use and process same data.</w:t>
      </w:r>
    </w:p>
    <w:p w14:paraId="40F3C78F">
      <w:pPr>
        <w:ind w:left="360"/>
      </w:pPr>
      <w:r>
        <w:t>☐ Replace cables with high transmission rate</w:t>
      </w:r>
    </w:p>
    <w:p w14:paraId="21200C3D">
      <w:pPr>
        <w:ind w:left="360"/>
        <w:rPr>
          <w:b/>
          <w:bCs/>
        </w:rPr>
      </w:pPr>
      <w:r>
        <w:rPr>
          <w:b/>
          <w:bCs/>
        </w:rPr>
        <w:t>☐ Replace hubs with switches and add VLANs</w:t>
      </w:r>
    </w:p>
    <w:p w14:paraId="1CA7ECF2">
      <w:pPr>
        <w:ind w:left="360"/>
      </w:pPr>
      <w:r>
        <w:t>☐ Add more hosts to the same segment</w:t>
      </w:r>
    </w:p>
    <w:p w14:paraId="293F9F99">
      <w:r>
        <w:rPr>
          <w:b/>
        </w:rPr>
        <w:t>16. A designer wants a network that can continue operating when one path fails. Which principle is being prioritized?</w:t>
      </w:r>
    </w:p>
    <w:p w14:paraId="63D8528C">
      <w:pPr>
        <w:ind w:left="360"/>
      </w:pPr>
      <w:r>
        <w:t>☐ Portability</w:t>
      </w:r>
    </w:p>
    <w:p w14:paraId="086F7CB2">
      <w:pPr>
        <w:ind w:left="360"/>
        <w:rPr>
          <w:b/>
          <w:bCs/>
        </w:rPr>
      </w:pPr>
      <w:r>
        <w:rPr>
          <w:b/>
          <w:bCs/>
        </w:rPr>
        <w:t>☐ Reliability</w:t>
      </w:r>
    </w:p>
    <w:p w14:paraId="04117ED1">
      <w:pPr>
        <w:ind w:left="360"/>
      </w:pPr>
      <w:r>
        <w:t>☐ Compression</w:t>
      </w:r>
    </w:p>
    <w:p w14:paraId="6B5200E3">
      <w:pPr>
        <w:ind w:left="360"/>
      </w:pPr>
      <w:r>
        <w:t>☐ Centralization</w:t>
      </w:r>
    </w:p>
    <w:p w14:paraId="507990ED">
      <w:r>
        <w:rPr>
          <w:b/>
        </w:rPr>
        <w:t>17. A technician has created VLAN 30 named ACCOUNTING. PC-A is connected to FastEthernet0/5 and must belong to VLAN 30. Which configuration should be applied?</w:t>
      </w:r>
    </w:p>
    <w:p w14:paraId="37E0FECD">
      <w:pPr>
        <w:ind w:left="360"/>
      </w:pPr>
      <w:r>
        <w:t>☐ A.</w:t>
      </w:r>
      <w:r>
        <w:br w:type="textWrapping"/>
      </w:r>
      <w:r>
        <w:t>Switch(config)# interface fa0/5</w:t>
      </w:r>
      <w:r>
        <w:br w:type="textWrapping"/>
      </w:r>
      <w:r>
        <w:t>Switch(config-if)# switchport mode trunk</w:t>
      </w:r>
      <w:r>
        <w:br w:type="textWrapping"/>
      </w:r>
      <w:r>
        <w:t>Switch(config-if)# switchport trunk allowed vlan 30</w:t>
      </w:r>
    </w:p>
    <w:p w14:paraId="2BEABD3F">
      <w:pPr>
        <w:ind w:left="360"/>
        <w:rPr>
          <w:b/>
          <w:bCs/>
        </w:rPr>
      </w:pPr>
      <w:bookmarkStart w:id="0" w:name="_GoBack"/>
      <w:r>
        <w:rPr>
          <w:b/>
          <w:bCs/>
        </w:rPr>
        <w:t>☐ B.</w:t>
      </w:r>
      <w:r>
        <w:rPr>
          <w:b/>
          <w:bCs/>
        </w:rPr>
        <w:br w:type="textWrapping"/>
      </w:r>
      <w:r>
        <w:rPr>
          <w:b/>
          <w:bCs/>
        </w:rPr>
        <w:t>Switch(config)# interface fa0/5</w:t>
      </w:r>
      <w:r>
        <w:rPr>
          <w:b/>
          <w:bCs/>
        </w:rPr>
        <w:br w:type="textWrapping"/>
      </w:r>
      <w:r>
        <w:rPr>
          <w:b/>
          <w:bCs/>
        </w:rPr>
        <w:t>Switch(config-if)# switchport access vlan 30</w:t>
      </w:r>
    </w:p>
    <w:bookmarkEnd w:id="0"/>
    <w:p w14:paraId="50B50812">
      <w:pPr>
        <w:ind w:left="360"/>
      </w:pPr>
      <w:r>
        <w:t>☐ C.</w:t>
      </w:r>
      <w:r>
        <w:br w:type="textWrapping"/>
      </w:r>
      <w:r>
        <w:t>Switch(config)# interface fa0/5</w:t>
      </w:r>
      <w:r>
        <w:br w:type="textWrapping"/>
      </w:r>
      <w:r>
        <w:t>Switch(config-if)# vlan 30</w:t>
      </w:r>
    </w:p>
    <w:p w14:paraId="5BB73A77">
      <w:pPr>
        <w:ind w:left="360"/>
      </w:pPr>
      <w:r>
        <w:t>☐ D.</w:t>
      </w:r>
      <w:r>
        <w:br w:type="textWrapping"/>
      </w:r>
      <w:r>
        <w:t>Switch(config)# vlan 30</w:t>
      </w:r>
      <w:r>
        <w:br w:type="textWrapping"/>
      </w:r>
      <w:r>
        <w:t>Switch(config-vlan)# interface fa0/5</w:t>
      </w:r>
    </w:p>
    <w:p w14:paraId="4467C144">
      <w:r>
        <w:rPr>
          <w:b/>
          <w:sz w:val="28"/>
        </w:rPr>
        <w:t>Answer Key</w:t>
      </w:r>
    </w:p>
    <w:p w14:paraId="0806CBC3">
      <w:r>
        <w:t>1. Switch</w:t>
      </w:r>
    </w:p>
    <w:p w14:paraId="42A37791">
      <w:r>
        <w:t>2. Replan the addressing strategy</w:t>
      </w:r>
    </w:p>
    <w:p w14:paraId="777E0846">
      <w:r>
        <w:t>3. A. One flat LAN</w:t>
      </w:r>
    </w:p>
    <w:p w14:paraId="13733D88">
      <w:r>
        <w:t>4. Subnetting and hierarchical design</w:t>
      </w:r>
    </w:p>
    <w:p w14:paraId="74967B78">
      <w:r>
        <w:t>5. B</w:t>
      </w:r>
    </w:p>
    <w:p w14:paraId="13A24A3E">
      <w:r>
        <w:t>6. To keep critical traffic fast and resilient</w:t>
      </w:r>
    </w:p>
    <w:p w14:paraId="1A183238">
      <w:r>
        <w:t>7. A</w:t>
      </w:r>
    </w:p>
    <w:p w14:paraId="43EFC1BE">
      <w:r>
        <w:t>8. Poor redundancy at the access layer</w:t>
      </w:r>
    </w:p>
    <w:p w14:paraId="1EFBE107">
      <w:r>
        <w:t>9. Hierarchical network design</w:t>
      </w:r>
    </w:p>
    <w:p w14:paraId="54A148BC">
      <w:r>
        <w:t>10. Hierarchical design</w:t>
      </w:r>
    </w:p>
    <w:p w14:paraId="5974882D">
      <w:r>
        <w:t>11. VLAN segmentation</w:t>
      </w:r>
    </w:p>
    <w:p w14:paraId="200BBECE">
      <w:r>
        <w:t>12. VLAN based segmentation</w:t>
      </w:r>
    </w:p>
    <w:p w14:paraId="1D4D945E">
      <w:r>
        <w:t>13. Separate VLANs</w:t>
      </w:r>
    </w:p>
    <w:p w14:paraId="4C7F0B32">
      <w:r>
        <w:t>14. Redundant core paths and devices</w:t>
      </w:r>
    </w:p>
    <w:p w14:paraId="12C31313">
      <w:r>
        <w:t>15. Replace hubs with switches and add VLANs</w:t>
      </w:r>
    </w:p>
    <w:p w14:paraId="35B1944F">
      <w:r>
        <w:t>16. Reliability</w:t>
      </w:r>
    </w:p>
    <w:p w14:paraId="0CB24B98">
      <w:r>
        <w:t>17. B</w:t>
      </w:r>
    </w:p>
    <w:p w14:paraId="4B9A96BA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0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1104</Words>
  <Characters>5767</Characters>
  <Lines>0</Lines>
  <Paragraphs>0</Paragraphs>
  <TotalTime>32</TotalTime>
  <ScaleCrop>false</ScaleCrop>
  <LinksUpToDate>false</LinksUpToDate>
  <CharactersWithSpaces>6710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Jhoncarl ercilla</cp:lastModifiedBy>
  <dcterms:modified xsi:type="dcterms:W3CDTF">2026-09-15T15:49:04Z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eyJoZGlkIjoiMzI3NzZlZGMxZGVlMjJkOWZkZWQ1ZjgyZTk4NjNjMjkiLCJ1c2VySWQiOiI3MDQ3NTMxMzU4MzIifQ==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9D64F096E3CF4666AD5FE8C4A0E9FB4F_12</vt:lpwstr>
  </property>
</Properties>
</file>